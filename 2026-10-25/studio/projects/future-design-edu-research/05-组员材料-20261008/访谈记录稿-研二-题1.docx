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0F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18" w:firstLine="640" w:firstLineChars="200"/>
        <w:jc w:val="center"/>
        <w:textAlignment w:val="auto"/>
        <w:rPr>
          <w:rFonts w:hint="eastAsia" w:ascii="Songti SC Regular" w:hAnsi="Songti SC Regular" w:eastAsia="Songti SC Regular" w:cs="Songti SC Regular"/>
          <w:sz w:val="32"/>
          <w:szCs w:val="32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32"/>
          <w:szCs w:val="32"/>
          <w:lang w:val="en-US" w:eastAsia="zh-CN"/>
        </w:rPr>
        <w:t>附录一</w:t>
      </w:r>
    </w:p>
    <w:p w14:paraId="5A8B7494">
      <w:pPr>
        <w:keepLines w:val="0"/>
        <w:spacing w:after="400"/>
        <w:ind w:firstLine="160"/>
        <w:jc w:val="center"/>
        <w:rPr>
          <w:rFonts w:hint="eastAsia" w:ascii="Songti SC Regular" w:hAnsi="Songti SC Regular" w:eastAsia="Songti SC Regular" w:cs="Songti SC Regular"/>
          <w:b/>
          <w:sz w:val="32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b/>
          <w:sz w:val="32"/>
          <w:lang w:val="en-US" w:eastAsia="zh-CN"/>
        </w:rPr>
        <w:t>《访谈调研记录稿》</w:t>
      </w:r>
    </w:p>
    <w:p w14:paraId="5DECA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18"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访谈对象：设计类研究生（研二）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Q1. 请简单介绍一下你的专业方向、目前研一/研二阶段，以及主要方向？</w:t>
      </w:r>
    </w:p>
    <w:p w14:paraId="04122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  <w:t>目前专业方向是建筑学，现正处于研二阶段，主要研究方向是滨海民宿酒店的选址特征。</w:t>
      </w:r>
    </w:p>
    <w:p w14:paraId="0BBF9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Q2. 你当初选择读设计研究生的主要原因是什么？</w:t>
      </w:r>
    </w:p>
    <w:p w14:paraId="245C3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当初本科阶段读设计类专业是因为感兴趣，选择读研究生是为了更好的对接真实项目与场地研究，弥补本科阶段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  <w:t>知识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不足的短板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eastAsia="zh-CN"/>
        </w:rPr>
        <w:t>。</w:t>
      </w:r>
    </w:p>
    <w:p w14:paraId="32E83E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Q3. 进入研究生阶段后，你觉得目前的课程和培养方式与你入学前的期待有什么差距？</w:t>
      </w:r>
    </w:p>
    <w:p w14:paraId="39169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  <w:t>现在的课程与培养方式十分看重学生自主实践，也会开展一些专业性的讲座，能够组织师生有更多的思维散发过程中的沟通和交流，平常会在本地的村落和海岛开展实地调研，体验比我预想的更好。在自主探索的过程里，思路能够不再受限，便于不断拓宽视野、打开设计思维。</w:t>
      </w:r>
    </w:p>
    <w:p w14:paraId="441C0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追问一：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哪些地方符合期待？哪些地方不足？</w:t>
      </w:r>
    </w:p>
    <w:p w14:paraId="7F59F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符合期待的地方：</w:t>
      </w:r>
    </w:p>
    <w:p w14:paraId="288F2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首先是培养模式重视自主实践，课程不会局限在课堂讲授，更多是课题调研、方案研讨和实地场地研究。我们有充足空间自主选题、实地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  <w:t>调研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，和导师、同学开展方案讨论，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highlight w:val="yellow"/>
        </w:rPr>
        <w:t>不再只停留在图纸表达，能够把设计和真实场地问题结合起来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，这一点和我读研想要深耕实践研究的目标契合，也很好地锻炼了独立思考的能力。</w:t>
      </w:r>
    </w:p>
    <w:p w14:paraId="05F96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</w:p>
    <w:p w14:paraId="29860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存在不足的地方：</w:t>
      </w:r>
    </w:p>
    <w:p w14:paraId="0AD59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14:textFill>
            <w14:solidFill>
              <w14:schemeClr w14:val="bg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FF0000"/>
          <w:sz w:val="24"/>
          <w:szCs w:val="24"/>
        </w:rPr>
        <w:t>课题偏向自主探索，自由度高的同时，也意味着需要自己把控研究框架。有时候前期调研资料繁杂，容易出现</w:t>
      </w:r>
      <w:r>
        <w:rPr>
          <w:rFonts w:hint="eastAsia" w:ascii="Songti SC Regular" w:hAnsi="Songti SC Regular" w:eastAsia="Songti SC Regular" w:cs="Songti SC Regular"/>
          <w:color w:val="FF0000"/>
          <w:sz w:val="24"/>
          <w:szCs w:val="24"/>
          <w:highlight w:val="yellow"/>
        </w:rPr>
        <w:t>研究范围铺得太广，很难快速聚焦核心问题</w:t>
      </w:r>
      <w:r>
        <w:rPr>
          <w:rFonts w:hint="eastAsia" w:ascii="Songti SC Regular" w:hAnsi="Songti SC Regular" w:eastAsia="Songti SC Regular" w:cs="Songti SC Regular"/>
          <w:color w:val="FF0000"/>
          <w:sz w:val="24"/>
          <w:szCs w:val="24"/>
        </w:rPr>
        <w:t>。</w:t>
      </w: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eastAsia="zh-CN"/>
          <w14:textFill>
            <w14:solidFill>
              <w14:schemeClr w14:val="bg1"/>
            </w14:solidFill>
          </w14:textFill>
        </w:rPr>
        <w:t>（</w:t>
      </w: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val="en-US" w:eastAsia="zh-CN"/>
          <w14:textFill>
            <w14:solidFill>
              <w14:schemeClr w14:val="bg1"/>
            </w14:solidFill>
          </w14:textFill>
        </w:rPr>
        <w:t>痛点）</w:t>
      </w:r>
    </w:p>
    <w:p w14:paraId="2EB6A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追问三：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是否存在课程重复或缺少实际价值？</w:t>
      </w:r>
    </w:p>
    <w:p w14:paraId="7516A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没有课程缺乏实际价值。有些知识点表面上和本科重合，但培养目标不同，本科侧重设计技法，研究生重在研究逻辑。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highlight w:val="yellow"/>
        </w:rPr>
        <w:t>少数理论课程偏宏观，和项目实操的直接联系不强。</w:t>
      </w:r>
    </w:p>
    <w:p w14:paraId="237E3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Q4. 你觉得目前研究生阶段最重要的能力是什么？而学校目前培养最多的是哪类能力？</w:t>
      </w:r>
    </w:p>
    <w:p w14:paraId="1C65E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我认为研究生阶段最重要的能力，是发现真实问题、构建完整研究逻辑的能力。 不再只是拿到任务做方案，而是能够自主发现场地、社会层面的核心矛盾，用调研、论证支撑设计，同时学会自我管理，独立推进课题。</w:t>
      </w:r>
    </w:p>
    <w:p w14:paraId="38541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5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. 在进行设计研究或项目实践时，你最大的困难通常是什么？</w:t>
      </w:r>
    </w:p>
    <w:p w14:paraId="03CA1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14:textFill>
            <w14:solidFill>
              <w14:schemeClr w14:val="bg1"/>
            </w14:solidFill>
          </w14:textFill>
        </w:rPr>
        <w:t>在做设计研究和项目实践时，我遇到最大的困难，是如何从繁杂的场地信息、调研资料里，精准提炼出核心研究问题，并且用严谨的逻辑把设计策略完整论证清楚。</w:t>
      </w: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eastAsia="zh-CN"/>
          <w14:textFill>
            <w14:solidFill>
              <w14:schemeClr w14:val="bg1"/>
            </w14:solidFill>
          </w14:textFill>
        </w:rPr>
        <w:t>（</w:t>
      </w: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val="en-US" w:eastAsia="zh-CN"/>
          <w14:textFill>
            <w14:solidFill>
              <w14:schemeClr w14:val="bg1"/>
            </w14:solidFill>
          </w14:textFill>
        </w:rPr>
        <w:t>关于思维逻辑上的痛点</w:t>
      </w: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eastAsia="zh-CN"/>
          <w14:textFill>
            <w14:solidFill>
              <w14:schemeClr w14:val="bg1"/>
            </w14:solidFill>
          </w14:textFill>
        </w:rPr>
        <w:t>）</w:t>
      </w:r>
    </w:p>
    <w:p w14:paraId="77634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6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. 你觉得学校中的设计项目与真实行业项目最大的区别是什么？</w:t>
      </w:r>
    </w:p>
    <w:p w14:paraId="770D0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我认为二者最大的区别，在于约束条件和评价目标不一样。</w:t>
      </w:r>
    </w:p>
    <w:p w14:paraId="3AB35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学校里的设计项目，核心目标是训练研究与设计思维。课题会简化很多现实限制，鼓励我们去探索设计理念、挖掘场地的社会与空间价值，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highlight w:val="yellow"/>
        </w:rPr>
        <w:t>允许做一定的实验性尝试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，评价重点是方案逻辑、研究深度和设计创新。</w:t>
      </w:r>
    </w:p>
    <w:p w14:paraId="19DEC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</w:p>
    <w:p w14:paraId="689FA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而真实行业项目，首要目标是落地实施。需要同时平衡建设成本、工期、规范、甲方诉求、施工可行性等多重硬性约束，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highlight w:val="yellow"/>
        </w:rPr>
        <w:t>很多设计想法要在复杂现实条件下取舍，优先保证方案可落地。</w:t>
      </w:r>
    </w:p>
    <w:p w14:paraId="34FB6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7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. 你如何看待AI对设计行业的影响？是否产生能力焦虑？</w:t>
      </w:r>
    </w:p>
    <w:p w14:paraId="05D7D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我认为AI是设计行业很重要的工具，会重塑设计工作流程，但不会替代设计师本身。一方面，AI可以快速生成草图、整理调研资料、绘制效果图，帮助我们节省重复性绘图、信息整理的时间，把精力更多放在前期场地研判、问题挖掘和策略推导上。另一方面，AI生成的内容缺少对真实场地、人文背景、社会需求的深度理解，方案容易停留在视觉层面，很难自主判断项目背后复杂的约束与价值取舍。</w:t>
      </w:r>
    </w:p>
    <w:p w14:paraId="047D9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  <w:highlight w:val="yellow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highlight w:val="yellow"/>
        </w:rPr>
        <w:t>我没有强烈的能力焦虑。AI擅长产出视觉结果，但设计研究的核心是发现问题、论证逻辑、权衡价值，这是设计师的核心优势。</w:t>
      </w:r>
    </w:p>
    <w:p w14:paraId="623BF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8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. 面对AI和数字技术发展，你希望学校提供哪些支持？</w:t>
      </w:r>
    </w:p>
    <w:p w14:paraId="26EE5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</w:rPr>
        <w:t>希望能开设一些结合设计研究课题的数字技术专题工作坊，不是单纯教软件操作，而是讲解如何用 AI 辅助场地分析、文献梳理、方案推演，教会我们把数字工具嵌入完整的设计研究流程。</w:t>
      </w:r>
    </w:p>
    <w:p w14:paraId="2EA27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9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. 你认为目前阻碍你实现未来规划最大的因素是什么？</w:t>
      </w:r>
    </w:p>
    <w:p w14:paraId="6C740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14:textFill>
            <w14:solidFill>
              <w14:schemeClr w14:val="bg1"/>
            </w14:solidFill>
          </w14:textFill>
        </w:rPr>
        <w:t>我认为目前阻碍我实现未来规划最大的因素，是真实项目落地层面的经验积累不足。在校期间的设计课题，更多聚焦前期场地研究、方案逻辑推演，缺少从方案到施工落地全流程的完</w:t>
      </w:r>
      <w:bookmarkStart w:id="0" w:name="_GoBack"/>
      <w:bookmarkEnd w:id="0"/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14:textFill>
            <w14:solidFill>
              <w14:schemeClr w14:val="bg1"/>
            </w14:solidFill>
          </w14:textFill>
        </w:rPr>
        <w:t>整参与经历。</w:t>
      </w: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eastAsia="zh-CN"/>
          <w14:textFill>
            <w14:solidFill>
              <w14:schemeClr w14:val="bg1"/>
            </w14:solidFill>
          </w14:textFill>
        </w:rPr>
        <w:t>（</w:t>
      </w: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val="en-US" w:eastAsia="zh-CN"/>
          <w14:textFill>
            <w14:solidFill>
              <w14:schemeClr w14:val="bg1"/>
            </w14:solidFill>
          </w14:textFill>
        </w:rPr>
        <w:t>关于实践落地上的痛点</w:t>
      </w:r>
      <w:r>
        <w:rPr>
          <w:rFonts w:hint="eastAsia" w:ascii="Songti SC Regular" w:hAnsi="Songti SC Regular" w:eastAsia="Songti SC Regular" w:cs="Songti SC Regular"/>
          <w:color w:val="FFFFFF" w:themeColor="background1"/>
          <w:sz w:val="24"/>
          <w:szCs w:val="24"/>
          <w:highlight w:val="red"/>
          <w:lang w:eastAsia="zh-CN"/>
          <w14:textFill>
            <w14:solidFill>
              <w14:schemeClr w14:val="bg1"/>
            </w14:solidFill>
          </w14:textFill>
        </w:rPr>
        <w:t>）</w:t>
      </w:r>
    </w:p>
    <w:p w14:paraId="55222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10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. 如果用一句话描述你目前作为设计研究生最大的困惑，你会怎么说？</w:t>
      </w:r>
    </w:p>
    <w:p w14:paraId="7B143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  <w:highlight w:val="yellow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  <w:t>在不断科研的过程中，</w:t>
      </w: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highlight w:val="yellow"/>
          <w:lang w:val="en-US" w:eastAsia="zh-CN"/>
        </w:rPr>
        <w:t>根据自身对未来的种种考虑而做出的多种选择，是最大的困惑。</w:t>
      </w:r>
    </w:p>
    <w:p w14:paraId="54E5F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11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 xml:space="preserve">. 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后续追问：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我有一个问题想追问，如果学校里的项目有对实验性概念的控制，要求完全落地（这在一定程度上符合学生对于对接商业项目的需求），你认为这对于学生的思维创新培养是否有利，或者弊？</w:t>
      </w:r>
    </w:p>
    <w:p w14:paraId="2489C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  <w:t>我认为是有利的</w:t>
      </w:r>
    </w:p>
    <w:p w14:paraId="3D87D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Q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12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 xml:space="preserve">. 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后续追问：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ai与专业能力协同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，是您急需想解决的能力吗，还是可以等以后再解决</w:t>
      </w:r>
    </w:p>
    <w:p w14:paraId="265C5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  <w:t>现在就得学习</w:t>
      </w:r>
    </w:p>
    <w:p w14:paraId="4F184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color w:val="0000FF"/>
          <w:sz w:val="24"/>
          <w:szCs w:val="24"/>
          <w:lang w:val="en-US" w:eastAsia="zh-CN"/>
        </w:rPr>
        <w:br w:type="page"/>
      </w:r>
    </w:p>
    <w:p w14:paraId="26156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center"/>
        <w:textAlignment w:val="auto"/>
        <w:rPr>
          <w:rFonts w:hint="eastAsia" w:ascii="Songti SC Regular" w:hAnsi="Songti SC Regular" w:eastAsia="Songti SC Regular" w:cs="Songti SC Regular"/>
          <w:color w:val="auto"/>
          <w:sz w:val="32"/>
          <w:szCs w:val="32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color w:val="auto"/>
          <w:sz w:val="32"/>
          <w:szCs w:val="32"/>
          <w:lang w:val="en-US" w:eastAsia="zh-CN"/>
        </w:rPr>
        <w:t>附录二</w:t>
      </w:r>
    </w:p>
    <w:p w14:paraId="79C03232">
      <w:pPr>
        <w:keepLines w:val="0"/>
        <w:spacing w:after="400"/>
        <w:ind w:firstLine="160"/>
        <w:jc w:val="center"/>
        <w:rPr>
          <w:rFonts w:hint="eastAsia" w:ascii="Songti SC Regular" w:hAnsi="Songti SC Regular" w:eastAsia="Songti SC Regular" w:cs="Songti SC Regular"/>
          <w:b/>
          <w:sz w:val="32"/>
        </w:rPr>
      </w:pPr>
      <w:r>
        <w:rPr>
          <w:rFonts w:hint="eastAsia" w:ascii="Songti SC Regular" w:hAnsi="Songti SC Regular" w:eastAsia="Songti SC Regular" w:cs="Songti SC Regular"/>
          <w:b/>
          <w:sz w:val="32"/>
        </w:rPr>
        <w:t>《“未来”的设计专业研究生教育发展需求调研问卷》</w:t>
      </w:r>
    </w:p>
    <w:p w14:paraId="51C99165">
      <w:pPr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您目前的身份？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144A3402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1A40F97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3BF37F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17304F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2553DB06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379D1F5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研究生一年级及二年级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C4C0C0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BA96DB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图片 1000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95.24%</w:t>
            </w:r>
          </w:p>
        </w:tc>
      </w:tr>
      <w:tr w14:paraId="06B8AA66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4DD8065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研究生三年级及毕业生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0CBFF1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310F6D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57150" cy="114300"/>
                  <wp:effectExtent l="0" t="0" r="19050" b="1270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95400" cy="114300"/>
                  <wp:effectExtent l="0" t="0" r="0" b="1270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图片 10000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4.76%</w:t>
            </w:r>
          </w:p>
        </w:tc>
      </w:tr>
      <w:tr w14:paraId="6136B100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5AA90E1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D1D08C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21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F50FE5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6A0C027C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6663347F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您目前研究生阶段的状态是什么？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58C701F1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74C1A50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D5DAD6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5EC225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26732CEE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35ABCF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明确目标，有清晰发展方向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0B5853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0D7560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图片 1000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5827E5AA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66E909E2">
            <w:pPr>
              <w:jc w:val="left"/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有目标，但不知道如何实现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34F13F0">
            <w:pPr>
              <w:jc w:val="center"/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5B5E5C0">
            <w:pPr>
              <w:jc w:val="left"/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33400" cy="114300"/>
                  <wp:effectExtent l="0" t="0" r="0" b="1270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819150" cy="114300"/>
                  <wp:effectExtent l="0" t="0" r="19050" b="1270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图片 10000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40%</w:t>
            </w:r>
          </w:p>
        </w:tc>
      </w:tr>
      <w:tr w14:paraId="3FE9FBD5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373EAC9">
            <w:pPr>
              <w:jc w:val="left"/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正在探索方向，不确定未来路径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379F327">
            <w:pPr>
              <w:jc w:val="center"/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BC53DAE">
            <w:pPr>
              <w:jc w:val="left"/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33400" cy="114300"/>
                  <wp:effectExtent l="0" t="0" r="0" b="1270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819150" cy="114300"/>
                  <wp:effectExtent l="0" t="0" r="19050" b="1270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图片 1000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highlight w:val="yellow"/>
                <w:shd w:val="clear" w:color="FFFFFF" w:fill="D9D9D9"/>
                <w14:textFill>
                  <w14:solidFill>
                    <w14:schemeClr w14:val="tx1"/>
                  </w14:solidFill>
                </w14:textFill>
              </w:rPr>
              <w:t>40%</w:t>
            </w:r>
          </w:p>
        </w:tc>
      </w:tr>
      <w:tr w14:paraId="1087CEAB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03F2B71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感到迷茫，不知道应该提升什么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34E8A1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AE6956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3350" cy="114300"/>
                  <wp:effectExtent l="0" t="0" r="19050" b="1270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19200" cy="114300"/>
                  <wp:effectExtent l="0" t="0" r="0" b="1270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2" name="图片 1000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10%</w:t>
            </w:r>
          </w:p>
        </w:tc>
      </w:tr>
      <w:tr w14:paraId="55C7E1EC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61F3D4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主要关注完成当前任务（课程/论文/毕业）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C6268F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4FD391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图片 10001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110C3722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639BD13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9206EE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FCAF3E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24A375BE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07B9DB25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在研究生学习过程中，您经常遇到哪些困难？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[多选题]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1AB3895B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54AAD38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F008EE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F21284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5A37BD08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57D68993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不知道如何找到适合自己的研究方向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5C546D7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CCAE511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600075" cy="114300"/>
                  <wp:effectExtent l="0" t="0" r="9525" b="1270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752475" cy="114300"/>
                  <wp:effectExtent l="0" t="0" r="9525" b="1270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" name="图片 1000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45%</w:t>
            </w:r>
          </w:p>
        </w:tc>
      </w:tr>
      <w:tr w14:paraId="1FA88EBF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765144E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如何培养系统的设计方法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88050A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F9604A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8" name="图片 1000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6F1C7725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03B99CF3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真实的实践经验不足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5B0BA2A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5095860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09625" cy="114300"/>
                  <wp:effectExtent l="0" t="0" r="3175" b="1270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542925" cy="114300"/>
                  <wp:effectExtent l="0" t="0" r="15875" b="1270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0" name="图片 1000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60%</w:t>
            </w:r>
          </w:p>
        </w:tc>
      </w:tr>
      <w:tr w14:paraId="720A8D11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7B0A0FD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理论学习与设计实践难结合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BFA79F0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72C3F21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533400" cy="114300"/>
                  <wp:effectExtent l="0" t="0" r="0" b="1270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19150" cy="114300"/>
                  <wp:effectExtent l="0" t="0" r="19050" b="1270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2" name="图片 10002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40%</w:t>
            </w:r>
          </w:p>
        </w:tc>
      </w:tr>
      <w:tr w14:paraId="5DFAF7AB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5636A33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不知道如何开展设计研究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87369C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DB017B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3350" cy="114300"/>
                  <wp:effectExtent l="0" t="0" r="19050" b="1270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19200" cy="114300"/>
                  <wp:effectExtent l="0" t="0" r="0" b="1270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4" name="图片 10002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10%</w:t>
            </w:r>
          </w:p>
        </w:tc>
      </w:tr>
      <w:tr w14:paraId="4E2FD034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48D24B1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缺少高质量的项目机会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905A440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6ED67D1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533400" cy="114300"/>
                  <wp:effectExtent l="0" t="0" r="0" b="12700"/>
                  <wp:docPr id="100025" name="图片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19150" cy="114300"/>
                  <wp:effectExtent l="0" t="0" r="19050" b="12700"/>
                  <wp:docPr id="100026" name="图片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6" name="图片 10002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40%</w:t>
            </w:r>
          </w:p>
        </w:tc>
      </w:tr>
      <w:tr w14:paraId="60AAD2F3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E3AEAA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缺少老师针对性的指导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75FAF1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864778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3350" cy="114300"/>
                  <wp:effectExtent l="0" t="0" r="19050" b="12700"/>
                  <wp:docPr id="100027" name="图片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19200" cy="114300"/>
                  <wp:effectExtent l="0" t="0" r="0" b="12700"/>
                  <wp:docPr id="100028" name="图片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8" name="图片 10002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10%</w:t>
            </w:r>
          </w:p>
        </w:tc>
      </w:tr>
      <w:tr w14:paraId="32FA20D1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FD8CD2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学习任务繁重但成长感不足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103B76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6ED357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030" name="图片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0" name="图片 10003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5C3F99B3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75B6507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C81A28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59828A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65135FAB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66A0B678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请评价以下问题对您的影响程度（5分代表影响最大）：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[矩阵量表题]</w:t>
      </w:r>
    </w:p>
    <w:p w14:paraId="16369823">
      <w:pPr>
        <w:keepLines w:val="0"/>
        <w:jc w:val="left"/>
        <w:rPr>
          <w:rFonts w:hint="eastAsia" w:ascii="Songti SC Regular" w:hAnsi="Songti SC Regular" w:eastAsia="Songti SC Regular" w:cs="Songti SC Regular"/>
          <w:b/>
          <w:sz w:val="24"/>
        </w:rPr>
      </w:pPr>
      <w:r>
        <w:rPr>
          <w:rFonts w:hint="eastAsia" w:ascii="Songti SC Regular" w:hAnsi="Songti SC Regular" w:eastAsia="Songti SC Regular" w:cs="Songti SC Regular"/>
          <w:b/>
          <w:sz w:val="24"/>
        </w:rPr>
        <w:t>该矩阵题平均分：3.68</w:t>
      </w:r>
    </w:p>
    <w:tbl>
      <w:tblPr>
        <w:tblStyle w:val="33"/>
        <w:tblW w:w="0" w:type="auto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987"/>
        <w:gridCol w:w="1090"/>
        <w:gridCol w:w="1090"/>
        <w:gridCol w:w="1193"/>
        <w:gridCol w:w="1090"/>
        <w:gridCol w:w="876"/>
      </w:tblGrid>
      <w:tr w14:paraId="6CA162F4">
        <w:trPr>
          <w:trHeight w:val="500" w:hRule="atLeast"/>
        </w:trPr>
        <w:tc>
          <w:tcPr>
            <w:shd w:val="clear" w:color="auto" w:fill="F5F5F5"/>
            <w:vAlign w:val="center"/>
          </w:tcPr>
          <w:p w14:paraId="56A0526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题目\选项</w:t>
            </w:r>
          </w:p>
        </w:tc>
        <w:tc>
          <w:tcPr>
            <w:shd w:val="clear" w:color="auto" w:fill="F5F5F5"/>
            <w:vAlign w:val="center"/>
          </w:tcPr>
          <w:p w14:paraId="6B49CE0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shd w:val="clear" w:color="auto" w:fill="F5F5F5"/>
            <w:vAlign w:val="center"/>
          </w:tcPr>
          <w:p w14:paraId="6BFC4CF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shd w:val="clear" w:color="auto" w:fill="F5F5F5"/>
            <w:vAlign w:val="center"/>
          </w:tcPr>
          <w:p w14:paraId="61B7820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shd w:val="clear" w:color="auto" w:fill="F5F5F5"/>
            <w:vAlign w:val="center"/>
          </w:tcPr>
          <w:p w14:paraId="75CCFA3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shd w:val="clear" w:color="auto" w:fill="F5F5F5"/>
            <w:vAlign w:val="center"/>
          </w:tcPr>
          <w:p w14:paraId="5525AF8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5</w:t>
            </w:r>
          </w:p>
        </w:tc>
        <w:tc>
          <w:tcPr>
            <w:shd w:val="clear" w:color="auto" w:fill="F5F5F5"/>
            <w:vAlign w:val="center"/>
          </w:tcPr>
          <w:p w14:paraId="7F5D697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平均分</w:t>
            </w:r>
          </w:p>
        </w:tc>
      </w:tr>
      <w:tr w14:paraId="0D7E6FCC">
        <w:trPr>
          <w:trHeight w:val="500" w:hRule="atLeast"/>
        </w:trPr>
        <w:tc>
          <w:tcPr>
            <w:shd w:val="clear" w:color="auto" w:fill="FFFFFF"/>
            <w:vAlign w:val="center"/>
          </w:tcPr>
          <w:p w14:paraId="5727220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研究方向不明确</w:t>
            </w:r>
          </w:p>
        </w:tc>
        <w:tc>
          <w:tcPr>
            <w:shd w:val="clear" w:color="auto" w:fill="FFFFFF"/>
            <w:vAlign w:val="center"/>
          </w:tcPr>
          <w:p w14:paraId="7BC51C8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shd w:val="clear" w:color="auto" w:fill="FFFFFF"/>
            <w:vAlign w:val="center"/>
          </w:tcPr>
          <w:p w14:paraId="41BB6A4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3(15%)</w:t>
            </w:r>
          </w:p>
        </w:tc>
        <w:tc>
          <w:tcPr>
            <w:shd w:val="clear" w:color="auto" w:fill="FFFFFF"/>
            <w:vAlign w:val="center"/>
          </w:tcPr>
          <w:p w14:paraId="2E86BC3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5(25%)</w:t>
            </w:r>
          </w:p>
        </w:tc>
        <w:tc>
          <w:tcPr>
            <w:shd w:val="clear" w:color="auto" w:fill="FFFFFF"/>
            <w:vAlign w:val="center"/>
          </w:tcPr>
          <w:p w14:paraId="731D6A7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8(40%)</w:t>
            </w:r>
          </w:p>
        </w:tc>
        <w:tc>
          <w:tcPr>
            <w:shd w:val="clear" w:color="auto" w:fill="FFFFFF"/>
            <w:vAlign w:val="center"/>
          </w:tcPr>
          <w:p w14:paraId="3A7A9B4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4(20%)</w:t>
            </w:r>
          </w:p>
        </w:tc>
        <w:tc>
          <w:tcPr>
            <w:shd w:val="clear" w:color="auto" w:fill="FFFFFF"/>
            <w:vAlign w:val="center"/>
          </w:tcPr>
          <w:p w14:paraId="761AAA8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3.65</w:t>
            </w:r>
          </w:p>
        </w:tc>
      </w:tr>
      <w:tr w14:paraId="307AFC2F">
        <w:trPr>
          <w:trHeight w:val="500" w:hRule="atLeast"/>
        </w:trPr>
        <w:tc>
          <w:tcPr>
            <w:shd w:val="clear" w:color="auto" w:fill="FAFAFA"/>
            <w:vAlign w:val="center"/>
          </w:tcPr>
          <w:p w14:paraId="1D8C4145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课程与实际需求脱节</w:t>
            </w:r>
          </w:p>
        </w:tc>
        <w:tc>
          <w:tcPr>
            <w:shd w:val="clear" w:color="auto" w:fill="FAFAFA"/>
            <w:vAlign w:val="center"/>
          </w:tcPr>
          <w:p w14:paraId="7533B23E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0(0%)</w:t>
            </w:r>
          </w:p>
        </w:tc>
        <w:tc>
          <w:tcPr>
            <w:shd w:val="clear" w:color="auto" w:fill="FAFAFA"/>
            <w:vAlign w:val="center"/>
          </w:tcPr>
          <w:p w14:paraId="147C9814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3(15%)</w:t>
            </w:r>
          </w:p>
        </w:tc>
        <w:tc>
          <w:tcPr>
            <w:shd w:val="clear" w:color="auto" w:fill="FAFAFA"/>
            <w:vAlign w:val="center"/>
          </w:tcPr>
          <w:p w14:paraId="0C8ED81D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4(20%)</w:t>
            </w:r>
          </w:p>
        </w:tc>
        <w:tc>
          <w:tcPr>
            <w:shd w:val="clear" w:color="auto" w:fill="FAFAFA"/>
            <w:vAlign w:val="center"/>
          </w:tcPr>
          <w:p w14:paraId="1A919780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6(30%)</w:t>
            </w:r>
          </w:p>
        </w:tc>
        <w:tc>
          <w:tcPr>
            <w:shd w:val="clear" w:color="auto" w:fill="FAFAFA"/>
            <w:vAlign w:val="center"/>
          </w:tcPr>
          <w:p w14:paraId="13FA813F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7(35%)</w:t>
            </w:r>
          </w:p>
        </w:tc>
        <w:tc>
          <w:tcPr>
            <w:shd w:val="clear" w:color="auto" w:fill="FAFAFA"/>
            <w:vAlign w:val="center"/>
          </w:tcPr>
          <w:p w14:paraId="1A0FBCAF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3.85</w:t>
            </w:r>
          </w:p>
        </w:tc>
      </w:tr>
      <w:tr w14:paraId="3D4A5835">
        <w:trPr>
          <w:trHeight w:val="500" w:hRule="atLeast"/>
        </w:trPr>
        <w:tc>
          <w:tcPr>
            <w:shd w:val="clear" w:color="auto" w:fill="FFFFFF"/>
            <w:vAlign w:val="center"/>
          </w:tcPr>
          <w:p w14:paraId="6AD28683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缺少实践项目</w:t>
            </w:r>
          </w:p>
        </w:tc>
        <w:tc>
          <w:tcPr>
            <w:shd w:val="clear" w:color="auto" w:fill="FFFFFF"/>
            <w:vAlign w:val="center"/>
          </w:tcPr>
          <w:p w14:paraId="4D41C0C0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0(0%)</w:t>
            </w:r>
          </w:p>
        </w:tc>
        <w:tc>
          <w:tcPr>
            <w:shd w:val="clear" w:color="auto" w:fill="FFFFFF"/>
            <w:vAlign w:val="center"/>
          </w:tcPr>
          <w:p w14:paraId="7D430CD3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1(5%)</w:t>
            </w:r>
          </w:p>
        </w:tc>
        <w:tc>
          <w:tcPr>
            <w:shd w:val="clear" w:color="auto" w:fill="FFFFFF"/>
            <w:vAlign w:val="center"/>
          </w:tcPr>
          <w:p w14:paraId="1260B3DD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3(15%)</w:t>
            </w:r>
          </w:p>
        </w:tc>
        <w:tc>
          <w:tcPr>
            <w:shd w:val="clear" w:color="auto" w:fill="FFFFFF"/>
            <w:vAlign w:val="center"/>
          </w:tcPr>
          <w:p w14:paraId="4A548CE8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10(50%)</w:t>
            </w:r>
          </w:p>
        </w:tc>
        <w:tc>
          <w:tcPr>
            <w:shd w:val="clear" w:color="auto" w:fill="FFFFFF"/>
            <w:vAlign w:val="center"/>
          </w:tcPr>
          <w:p w14:paraId="5E7215BF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6(30%)</w:t>
            </w:r>
          </w:p>
        </w:tc>
        <w:tc>
          <w:tcPr>
            <w:shd w:val="clear" w:color="auto" w:fill="FFFFFF"/>
            <w:vAlign w:val="center"/>
          </w:tcPr>
          <w:p w14:paraId="5A03D2BE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4.05</w:t>
            </w:r>
          </w:p>
        </w:tc>
      </w:tr>
      <w:tr w14:paraId="24EA51BB">
        <w:trPr>
          <w:trHeight w:val="500" w:hRule="atLeast"/>
        </w:trPr>
        <w:tc>
          <w:tcPr>
            <w:shd w:val="clear" w:color="auto" w:fill="FAFAFA"/>
            <w:vAlign w:val="center"/>
          </w:tcPr>
          <w:p w14:paraId="1C2DDC7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缺少方法训练</w:t>
            </w:r>
          </w:p>
        </w:tc>
        <w:tc>
          <w:tcPr>
            <w:shd w:val="clear" w:color="auto" w:fill="FAFAFA"/>
            <w:vAlign w:val="center"/>
          </w:tcPr>
          <w:p w14:paraId="15D7DF9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shd w:val="clear" w:color="auto" w:fill="FAFAFA"/>
            <w:vAlign w:val="center"/>
          </w:tcPr>
          <w:p w14:paraId="204C985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4(20%)</w:t>
            </w:r>
          </w:p>
        </w:tc>
        <w:tc>
          <w:tcPr>
            <w:shd w:val="clear" w:color="auto" w:fill="FAFAFA"/>
            <w:vAlign w:val="center"/>
          </w:tcPr>
          <w:p w14:paraId="7E39A86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7(35%)</w:t>
            </w:r>
          </w:p>
        </w:tc>
        <w:tc>
          <w:tcPr>
            <w:shd w:val="clear" w:color="auto" w:fill="FAFAFA"/>
            <w:vAlign w:val="center"/>
          </w:tcPr>
          <w:p w14:paraId="3406ACF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6(30%)</w:t>
            </w:r>
          </w:p>
        </w:tc>
        <w:tc>
          <w:tcPr>
            <w:shd w:val="clear" w:color="auto" w:fill="FAFAFA"/>
            <w:vAlign w:val="center"/>
          </w:tcPr>
          <w:p w14:paraId="049FCF1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3(15%)</w:t>
            </w:r>
          </w:p>
        </w:tc>
        <w:tc>
          <w:tcPr>
            <w:shd w:val="clear" w:color="auto" w:fill="FAFAFA"/>
            <w:vAlign w:val="center"/>
          </w:tcPr>
          <w:p w14:paraId="080E0C1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3.4</w:t>
            </w:r>
          </w:p>
        </w:tc>
      </w:tr>
      <w:tr w14:paraId="48C8B3FA">
        <w:trPr>
          <w:trHeight w:val="500" w:hRule="atLeast"/>
        </w:trPr>
        <w:tc>
          <w:tcPr>
            <w:shd w:val="clear" w:color="auto" w:fill="FFFFFF"/>
            <w:vAlign w:val="center"/>
          </w:tcPr>
          <w:p w14:paraId="3353E87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创新能力培养不足</w:t>
            </w:r>
          </w:p>
        </w:tc>
        <w:tc>
          <w:tcPr>
            <w:shd w:val="clear" w:color="auto" w:fill="FFFFFF"/>
            <w:vAlign w:val="center"/>
          </w:tcPr>
          <w:p w14:paraId="42D4F3F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1(5%)</w:t>
            </w:r>
          </w:p>
        </w:tc>
        <w:tc>
          <w:tcPr>
            <w:shd w:val="clear" w:color="auto" w:fill="FFFFFF"/>
            <w:vAlign w:val="center"/>
          </w:tcPr>
          <w:p w14:paraId="53DF916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1(5%)</w:t>
            </w:r>
          </w:p>
        </w:tc>
        <w:tc>
          <w:tcPr>
            <w:shd w:val="clear" w:color="auto" w:fill="FFFFFF"/>
            <w:vAlign w:val="center"/>
          </w:tcPr>
          <w:p w14:paraId="473E9E5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7(35%)</w:t>
            </w:r>
          </w:p>
        </w:tc>
        <w:tc>
          <w:tcPr>
            <w:shd w:val="clear" w:color="auto" w:fill="FFFFFF"/>
            <w:vAlign w:val="center"/>
          </w:tcPr>
          <w:p w14:paraId="74486E5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8(40%)</w:t>
            </w:r>
          </w:p>
        </w:tc>
        <w:tc>
          <w:tcPr>
            <w:shd w:val="clear" w:color="auto" w:fill="FFFFFF"/>
            <w:vAlign w:val="center"/>
          </w:tcPr>
          <w:p w14:paraId="6FA29B1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3(15%)</w:t>
            </w:r>
          </w:p>
        </w:tc>
        <w:tc>
          <w:tcPr>
            <w:shd w:val="clear" w:color="auto" w:fill="FFFFFF"/>
            <w:vAlign w:val="center"/>
          </w:tcPr>
          <w:p w14:paraId="7682133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3.55</w:t>
            </w:r>
          </w:p>
        </w:tc>
      </w:tr>
      <w:tr w14:paraId="311AAE46">
        <w:trPr>
          <w:trHeight w:val="500" w:hRule="atLeast"/>
        </w:trPr>
        <w:tc>
          <w:tcPr>
            <w:shd w:val="clear" w:color="auto" w:fill="FAFAFA"/>
            <w:vAlign w:val="center"/>
          </w:tcPr>
          <w:p w14:paraId="750F80A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跨学科学习机会不足</w:t>
            </w:r>
          </w:p>
        </w:tc>
        <w:tc>
          <w:tcPr>
            <w:shd w:val="clear" w:color="auto" w:fill="FAFAFA"/>
            <w:vAlign w:val="center"/>
          </w:tcPr>
          <w:p w14:paraId="187EF1C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shd w:val="clear" w:color="auto" w:fill="FAFAFA"/>
            <w:vAlign w:val="center"/>
          </w:tcPr>
          <w:p w14:paraId="6588F1C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3(15%)</w:t>
            </w:r>
          </w:p>
        </w:tc>
        <w:tc>
          <w:tcPr>
            <w:shd w:val="clear" w:color="auto" w:fill="FAFAFA"/>
            <w:vAlign w:val="center"/>
          </w:tcPr>
          <w:p w14:paraId="05CD993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7(35%)</w:t>
            </w:r>
          </w:p>
        </w:tc>
        <w:tc>
          <w:tcPr>
            <w:shd w:val="clear" w:color="auto" w:fill="FAFAFA"/>
            <w:vAlign w:val="center"/>
          </w:tcPr>
          <w:p w14:paraId="0887783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6(30%)</w:t>
            </w:r>
          </w:p>
        </w:tc>
        <w:tc>
          <w:tcPr>
            <w:shd w:val="clear" w:color="auto" w:fill="FAFAFA"/>
            <w:vAlign w:val="center"/>
          </w:tcPr>
          <w:p w14:paraId="6D8D8A7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4(20%)</w:t>
            </w:r>
          </w:p>
        </w:tc>
        <w:tc>
          <w:tcPr>
            <w:shd w:val="clear" w:color="auto" w:fill="FAFAFA"/>
            <w:vAlign w:val="center"/>
          </w:tcPr>
          <w:p w14:paraId="1CEF62F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3.55</w:t>
            </w:r>
          </w:p>
        </w:tc>
      </w:tr>
      <w:tr w14:paraId="4A711AFB">
        <w:trPr>
          <w:trHeight w:val="500" w:hRule="atLeast"/>
        </w:trPr>
        <w:tc>
          <w:tcPr>
            <w:shd w:val="clear" w:color="auto" w:fill="F5F5F5"/>
            <w:vAlign w:val="center"/>
          </w:tcPr>
          <w:p w14:paraId="443812B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shd w:val="clear" w:color="auto" w:fill="F5F5F5"/>
            <w:vAlign w:val="center"/>
          </w:tcPr>
          <w:p w14:paraId="507A15E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1(0.83%)</w:t>
            </w:r>
          </w:p>
        </w:tc>
        <w:tc>
          <w:tcPr>
            <w:shd w:val="clear" w:color="auto" w:fill="F5F5F5"/>
            <w:vAlign w:val="center"/>
          </w:tcPr>
          <w:p w14:paraId="72C97EC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15(12.5%)</w:t>
            </w:r>
          </w:p>
        </w:tc>
        <w:tc>
          <w:tcPr>
            <w:shd w:val="clear" w:color="auto" w:fill="F5F5F5"/>
            <w:vAlign w:val="center"/>
          </w:tcPr>
          <w:p w14:paraId="689C0ED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33(27.5%)</w:t>
            </w:r>
          </w:p>
        </w:tc>
        <w:tc>
          <w:tcPr>
            <w:shd w:val="clear" w:color="auto" w:fill="F5F5F5"/>
            <w:vAlign w:val="center"/>
          </w:tcPr>
          <w:p w14:paraId="675DEEC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44(36.67%)</w:t>
            </w:r>
          </w:p>
        </w:tc>
        <w:tc>
          <w:tcPr>
            <w:shd w:val="clear" w:color="auto" w:fill="F5F5F5"/>
            <w:vAlign w:val="center"/>
          </w:tcPr>
          <w:p w14:paraId="70D8119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27(22.5%)</w:t>
            </w:r>
          </w:p>
        </w:tc>
        <w:tc>
          <w:tcPr>
            <w:shd w:val="clear" w:color="auto" w:fill="F5F5F5"/>
            <w:vAlign w:val="center"/>
          </w:tcPr>
          <w:p w14:paraId="081ED5D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3.68</w:t>
            </w:r>
          </w:p>
        </w:tc>
      </w:tr>
    </w:tbl>
    <w:p w14:paraId="352B035A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76A8C76F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您认为自己目前最大的能力缺口是什么？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[多选题]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6A063548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196A476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84C344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F6461A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1EBEFD01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29573CD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创新思考能力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FAE8D29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FA65941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600075" cy="114300"/>
                  <wp:effectExtent l="0" t="0" r="9525" b="12700"/>
                  <wp:docPr id="100031" name="图片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752475" cy="114300"/>
                  <wp:effectExtent l="0" t="0" r="9525" b="12700"/>
                  <wp:docPr id="100032" name="图片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2" name="图片 10003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45%</w:t>
            </w:r>
          </w:p>
        </w:tc>
      </w:tr>
      <w:tr w14:paraId="3948D4DB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A50B95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发现问题能力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5FD3FC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755323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00025" cy="114300"/>
                  <wp:effectExtent l="0" t="0" r="3175" b="12700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152525" cy="114300"/>
                  <wp:effectExtent l="0" t="0" r="15875" b="12700"/>
                  <wp:docPr id="100034" name="图片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4" name="图片 10003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15%</w:t>
            </w:r>
          </w:p>
        </w:tc>
      </w:tr>
      <w:tr w14:paraId="226D0DD1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922043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用户研究能力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98B9DD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BB8080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400050" cy="114300"/>
                  <wp:effectExtent l="0" t="0" r="6350" b="12700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952500" cy="114300"/>
                  <wp:effectExtent l="0" t="0" r="12700" b="12700"/>
                  <wp:docPr id="100036" name="图片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6" name="图片 10003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30%</w:t>
            </w:r>
          </w:p>
        </w:tc>
      </w:tr>
      <w:tr w14:paraId="064067F1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DD48D4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设计策略能力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B5E6BF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59629A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333375" cy="114300"/>
                  <wp:effectExtent l="0" t="0" r="22225" b="12700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19175" cy="114300"/>
                  <wp:effectExtent l="0" t="0" r="22225" b="12700"/>
                  <wp:docPr id="100038" name="图片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8" name="图片 10003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25%</w:t>
            </w:r>
          </w:p>
        </w:tc>
      </w:tr>
      <w:tr w14:paraId="0D968D3F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10FAF58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视觉表达能力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3553D0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112AE7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040" name="图片 100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0" name="图片 10004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73C8D45C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43546FB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技术应用能力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3261C4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896ECD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400050" cy="114300"/>
                  <wp:effectExtent l="0" t="0" r="6350" b="1270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952500" cy="114300"/>
                  <wp:effectExtent l="0" t="0" r="12700" b="12700"/>
                  <wp:docPr id="100042" name="图片 10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2" name="图片 10004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30%</w:t>
            </w:r>
          </w:p>
        </w:tc>
      </w:tr>
      <w:tr w14:paraId="5A41887E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47FCA59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项目管理能力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BD2E9B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7EC988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400050" cy="114300"/>
                  <wp:effectExtent l="0" t="0" r="6350" b="12700"/>
                  <wp:docPr id="100043" name="图片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952500" cy="114300"/>
                  <wp:effectExtent l="0" t="0" r="12700" b="12700"/>
                  <wp:docPr id="100044" name="图片 1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4" name="图片 10004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30%</w:t>
            </w:r>
          </w:p>
        </w:tc>
      </w:tr>
      <w:tr w14:paraId="2A15B69C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195B9F5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商业转化能力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5972B10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73CE74D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76300" cy="114300"/>
                  <wp:effectExtent l="0" t="0" r="12700" b="12700"/>
                  <wp:docPr id="100045" name="图片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476250" cy="114300"/>
                  <wp:effectExtent l="0" t="0" r="6350" b="12700"/>
                  <wp:docPr id="100046" name="图片 10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6" name="图片 10004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65%</w:t>
            </w:r>
          </w:p>
        </w:tc>
      </w:tr>
      <w:tr w14:paraId="2F649DF3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18D67C1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学术研究能力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533EBA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499C2F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333375" cy="114300"/>
                  <wp:effectExtent l="0" t="0" r="22225" b="12700"/>
                  <wp:docPr id="100047" name="图片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19175" cy="114300"/>
                  <wp:effectExtent l="0" t="0" r="22225" b="12700"/>
                  <wp:docPr id="100048" name="图片 10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8" name="图片 10004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25%</w:t>
            </w:r>
          </w:p>
        </w:tc>
      </w:tr>
      <w:tr w14:paraId="38B31C33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66496CB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跨领域合作能力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EF1252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38070A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049" name="图片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050" name="图片 10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0" name="图片 10005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4792A189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57747EF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沟通表达能力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1F3A4A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A5DA13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052" name="图片 10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2" name="图片 10005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00F1F474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740144E5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个人品牌建设能力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B0106E6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C87C283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533400" cy="114300"/>
                  <wp:effectExtent l="0" t="0" r="0" b="1270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19150" cy="114300"/>
                  <wp:effectExtent l="0" t="0" r="19050" b="12700"/>
                  <wp:docPr id="100054" name="图片 10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4" name="图片 10005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40%</w:t>
            </w:r>
          </w:p>
        </w:tc>
      </w:tr>
      <w:tr w14:paraId="0C206C38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04A7A61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A6FA67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E36B50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03BBB9E4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3976570B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在提升能力过程中，您最缺少什么？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35CAC8DF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545370D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7A6363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D994B2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6C735109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47644EC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更好的学习资源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CB75DA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2D1134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3350" cy="114300"/>
                  <wp:effectExtent l="0" t="0" r="19050" b="12700"/>
                  <wp:docPr id="100055" name="图片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19200" cy="114300"/>
                  <wp:effectExtent l="0" t="0" r="0" b="12700"/>
                  <wp:docPr id="100056" name="图片 100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6" name="图片 1000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10%</w:t>
            </w:r>
          </w:p>
        </w:tc>
      </w:tr>
      <w:tr w14:paraId="5F30B786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7EB1EE9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系统的方法指导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C45222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26135B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3350" cy="114300"/>
                  <wp:effectExtent l="0" t="0" r="19050" b="1270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19200" cy="114300"/>
                  <wp:effectExtent l="0" t="0" r="0" b="12700"/>
                  <wp:docPr id="100058" name="图片 10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8" name="图片 10005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10%</w:t>
            </w:r>
          </w:p>
        </w:tc>
      </w:tr>
      <w:tr w14:paraId="729A19D5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5FB80DC5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真实项目实践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59FE060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0061A70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76300" cy="114300"/>
                  <wp:effectExtent l="0" t="0" r="12700" b="12700"/>
                  <wp:docPr id="100059" name="图片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476250" cy="114300"/>
                  <wp:effectExtent l="0" t="0" r="6350" b="12700"/>
                  <wp:docPr id="100060" name="图片 10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0" name="图片 10006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65%</w:t>
            </w:r>
          </w:p>
        </w:tc>
      </w:tr>
      <w:tr w14:paraId="65777427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61D0212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行业交流机会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9E0FA0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D58374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3350" cy="114300"/>
                  <wp:effectExtent l="0" t="0" r="19050" b="12700"/>
                  <wp:docPr id="100061" name="图片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19200" cy="114300"/>
                  <wp:effectExtent l="0" t="0" r="0" b="12700"/>
                  <wp:docPr id="100062" name="图片 10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2" name="图片 10006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10%</w:t>
            </w:r>
          </w:p>
        </w:tc>
      </w:tr>
      <w:tr w14:paraId="2586D476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4B1B11F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明确的发展方向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9C3FBA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57B65D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063" name="图片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064" name="图片 10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4" name="图片 10006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01465553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3096F90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更多个人反馈与评价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99ECBE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5F8FA0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065" name="图片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45A9AFF1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1211E67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A75B05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083BF1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066" name="图片 100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6" name="图片 10006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07D033A6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77C6162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3447E1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D960E9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5A3C5AD1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3B407EE1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在研究生生活过程中，您经常面临哪些问题？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[多选题]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167B33EA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0A8CF7A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6DD086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7A1D793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66C2D290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56A362CF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学习压力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AD976B0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5EEE6B8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76300" cy="114300"/>
                  <wp:effectExtent l="0" t="0" r="12700" b="12700"/>
                  <wp:docPr id="100067" name="图片 10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476250" cy="114300"/>
                  <wp:effectExtent l="0" t="0" r="6350" b="12700"/>
                  <wp:docPr id="100068" name="图片 100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8" name="图片 10006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65%</w:t>
            </w:r>
          </w:p>
        </w:tc>
      </w:tr>
      <w:tr w14:paraId="53BC01A4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47526BF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时间管理困难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40497C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AB147C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400050" cy="114300"/>
                  <wp:effectExtent l="0" t="0" r="6350" b="12700"/>
                  <wp:docPr id="100069" name="图片 100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952500" cy="114300"/>
                  <wp:effectExtent l="0" t="0" r="12700" b="12700"/>
                  <wp:docPr id="100070" name="图片 100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0" name="图片 10007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30%</w:t>
            </w:r>
          </w:p>
        </w:tc>
      </w:tr>
      <w:tr w14:paraId="52707DE0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831C14F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长期保持创作状态困难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3C48110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2E33D86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600075" cy="114300"/>
                  <wp:effectExtent l="0" t="0" r="9525" b="12700"/>
                  <wp:docPr id="100071" name="图片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752475" cy="114300"/>
                  <wp:effectExtent l="0" t="0" r="9525" b="12700"/>
                  <wp:docPr id="100072" name="图片 100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2" name="图片 10007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45%</w:t>
            </w:r>
          </w:p>
        </w:tc>
      </w:tr>
      <w:tr w14:paraId="53514D3F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6A3366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生活与学习难平衡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12FA77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7F9323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400050" cy="114300"/>
                  <wp:effectExtent l="0" t="0" r="6350" b="12700"/>
                  <wp:docPr id="100073" name="图片 10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952500" cy="114300"/>
                  <wp:effectExtent l="0" t="0" r="12700" b="12700"/>
                  <wp:docPr id="100074" name="图片 100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4" name="图片 10007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30%</w:t>
            </w:r>
          </w:p>
        </w:tc>
      </w:tr>
      <w:tr w14:paraId="7D36FC24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3F760BE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情绪压力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856686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916CCF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00025" cy="114300"/>
                  <wp:effectExtent l="0" t="0" r="3175" b="12700"/>
                  <wp:docPr id="100075" name="图片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152525" cy="114300"/>
                  <wp:effectExtent l="0" t="0" r="15875" b="12700"/>
                  <wp:docPr id="100076" name="图片 100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6" name="图片 10007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15%</w:t>
            </w:r>
          </w:p>
        </w:tc>
      </w:tr>
      <w:tr w14:paraId="45D56233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606AE96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学校支持资源不足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10498D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80E81D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077" name="图片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078" name="图片 100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8" name="图片 10007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48E47681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1C0F5B2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经济压力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2954BC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7C6B70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00025" cy="114300"/>
                  <wp:effectExtent l="0" t="0" r="3175" b="12700"/>
                  <wp:docPr id="100079" name="图片 100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152525" cy="114300"/>
                  <wp:effectExtent l="0" t="0" r="15875" b="12700"/>
                  <wp:docPr id="100080" name="图片 100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0" name="图片 10008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15%</w:t>
            </w:r>
          </w:p>
        </w:tc>
      </w:tr>
      <w:tr w14:paraId="5990BDD0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35A8724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缺少个人成长规划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23C672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AA2138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400050" cy="114300"/>
                  <wp:effectExtent l="0" t="0" r="6350" b="12700"/>
                  <wp:docPr id="100081" name="图片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952500" cy="114300"/>
                  <wp:effectExtent l="0" t="0" r="12700" b="12700"/>
                  <wp:docPr id="100082" name="图片 100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2" name="图片 10008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30%</w:t>
            </w:r>
          </w:p>
        </w:tc>
      </w:tr>
      <w:tr w14:paraId="3DCC2397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3D65E0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0BFDB6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7E319F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083" name="图片 100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0209003D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328252E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FB4F88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C46498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72882E29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1CBE81FF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哪些因素最影响您的学习状态？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[多选题]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324C2B0F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20BD5F0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31D46F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2E6787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64AEEC3C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F20AA5D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未来方向不明确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BC48C0D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31D4125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76300" cy="114300"/>
                  <wp:effectExtent l="0" t="0" r="12700" b="12700"/>
                  <wp:docPr id="100084" name="图片 100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4" name="图片 10008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476250" cy="114300"/>
                  <wp:effectExtent l="0" t="0" r="6350" b="12700"/>
                  <wp:docPr id="100085" name="图片 100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65%</w:t>
            </w:r>
          </w:p>
        </w:tc>
      </w:tr>
      <w:tr w14:paraId="4BDB1E06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4213252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任务压力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1FA29B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1B3008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400050" cy="114300"/>
                  <wp:effectExtent l="0" t="0" r="6350" b="12700"/>
                  <wp:docPr id="100086" name="图片 100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6" name="图片 10008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952500" cy="114300"/>
                  <wp:effectExtent l="0" t="0" r="12700" b="12700"/>
                  <wp:docPr id="100087" name="图片 100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30%</w:t>
            </w:r>
          </w:p>
        </w:tc>
      </w:tr>
      <w:tr w14:paraId="40ACFA13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63EED5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自我反馈不足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2FCF48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849946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466725" cy="114300"/>
                  <wp:effectExtent l="0" t="0" r="15875" b="12700"/>
                  <wp:docPr id="100088" name="图片 10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8" name="图片 10008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885825" cy="114300"/>
                  <wp:effectExtent l="0" t="0" r="3175" b="12700"/>
                  <wp:docPr id="100089" name="图片 10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35%</w:t>
            </w:r>
          </w:p>
        </w:tc>
      </w:tr>
      <w:tr w14:paraId="1E44A364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66FA7D03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成长路径不清晰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88AAC11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0CDB460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533400" cy="114300"/>
                  <wp:effectExtent l="0" t="0" r="0" b="12700"/>
                  <wp:docPr id="100090" name="图片 100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0" name="图片 10009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19150" cy="114300"/>
                  <wp:effectExtent l="0" t="0" r="19050" b="12700"/>
                  <wp:docPr id="100091" name="图片 10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40%</w:t>
            </w:r>
          </w:p>
        </w:tc>
      </w:tr>
      <w:tr w14:paraId="6868A526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0589F86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项目要求提高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DFEA22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E38D95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092" name="图片 100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2" name="图片 10009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093" name="图片 10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4FD62FDA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2DB2313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竞争压力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9223B73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F8C1A93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676275" cy="114300"/>
                  <wp:effectExtent l="0" t="0" r="9525" b="12700"/>
                  <wp:docPr id="100094" name="图片 100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4" name="图片 10009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676275" cy="114300"/>
                  <wp:effectExtent l="0" t="0" r="9525" b="12700"/>
                  <wp:docPr id="100095" name="图片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50%</w:t>
            </w:r>
          </w:p>
        </w:tc>
      </w:tr>
      <w:tr w14:paraId="4316B6D7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4D6A521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时间不足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D0EA88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BDC653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096" name="图片 100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6" name="图片 10009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097" name="图片 10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620F842E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09C120E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0D2DC2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7B4A61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098" name="图片 10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8" name="图片 10009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4355AA28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427EC26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2B3D16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72C29F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653BA1AE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5DBCDCDC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您目前对未来职业发展的清晰程度如何？（1-5分）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42A660F4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6CD52D3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42541E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243402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6C4FFEAC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F81B1A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1-完全不了解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F29829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C60231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099" name="图片 100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5C40141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14BB5DF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2-比较模糊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8A38237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0D99535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333375" cy="114300"/>
                  <wp:effectExtent l="0" t="0" r="22225" b="12700"/>
                  <wp:docPr id="100100" name="图片 100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0" name="图片 10010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1019175" cy="114300"/>
                  <wp:effectExtent l="0" t="0" r="22225" b="12700"/>
                  <wp:docPr id="100101" name="图片 10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25%</w:t>
            </w:r>
          </w:p>
        </w:tc>
      </w:tr>
      <w:tr w14:paraId="573D6084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48147443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3-一般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C83D7DC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0B297AD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676275" cy="114300"/>
                  <wp:effectExtent l="0" t="0" r="9525" b="12700"/>
                  <wp:docPr id="100102" name="图片 10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2" name="图片 10010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676275" cy="114300"/>
                  <wp:effectExtent l="0" t="0" r="9525" b="12700"/>
                  <wp:docPr id="100103" name="图片 10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50%</w:t>
            </w:r>
          </w:p>
        </w:tc>
      </w:tr>
      <w:tr w14:paraId="2D9C4D28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76BBE20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4-比较明确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14EF92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F9D97B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333375" cy="114300"/>
                  <wp:effectExtent l="0" t="0" r="22225" b="12700"/>
                  <wp:docPr id="100104" name="图片 10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4" name="图片 10010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19175" cy="114300"/>
                  <wp:effectExtent l="0" t="0" r="22225" b="12700"/>
                  <wp:docPr id="100105" name="图片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25%</w:t>
            </w:r>
          </w:p>
        </w:tc>
      </w:tr>
      <w:tr w14:paraId="691B85A2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EEF75B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5-非常明确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AEA235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1D2737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06" name="图片 10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6" name="图片 10010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78BECC86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045BAF2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402949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8B41E0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12D962D2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220A68A0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您认为您未来发展最大的困难是什么？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479687CE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3EF8F0C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BE861A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B5B19A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574B9782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110DC76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不了解行业趋势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6C914F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D4E509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107" name="图片 10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108" name="图片 10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8" name="图片 10010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4BA62E92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E22C4B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不知道适合职业路径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E35433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A964EE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66700" cy="114300"/>
                  <wp:effectExtent l="0" t="0" r="12700" b="12700"/>
                  <wp:docPr id="100109" name="图片 100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085850" cy="114300"/>
                  <wp:effectExtent l="0" t="0" r="6350" b="12700"/>
                  <wp:docPr id="100110" name="图片 100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0" name="图片 1001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20%</w:t>
            </w:r>
          </w:p>
        </w:tc>
      </w:tr>
      <w:tr w14:paraId="3FBCAC7C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6BBBF1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不知道研究生阶段重点培养的能力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332ACA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3142CC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11" name="图片 100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478D88D0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493083D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缺少行业经验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978F1C1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309BA8B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466725" cy="114300"/>
                  <wp:effectExtent l="0" t="0" r="15875" b="12700"/>
                  <wp:docPr id="100112" name="图片 100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2" name="图片 10011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85825" cy="114300"/>
                  <wp:effectExtent l="0" t="0" r="3175" b="12700"/>
                  <wp:docPr id="100113" name="图片 100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35%</w:t>
            </w:r>
          </w:p>
        </w:tc>
      </w:tr>
      <w:tr w14:paraId="314915F2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2F6804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缺少职业指导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8EB5B7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37FE38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00025" cy="114300"/>
                  <wp:effectExtent l="0" t="0" r="3175" b="12700"/>
                  <wp:docPr id="100114" name="图片 100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4" name="图片 1001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152525" cy="114300"/>
                  <wp:effectExtent l="0" t="0" r="15875" b="12700"/>
                  <wp:docPr id="100115" name="图片 100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15%</w:t>
            </w:r>
          </w:p>
        </w:tc>
      </w:tr>
      <w:tr w14:paraId="0C837526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9B0F0D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不知道如何建立竞争力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E569B8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867FEF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116" name="图片 100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6" name="图片 10011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117" name="图片 100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图片 10011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7D9C0778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35629B2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3B4245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83AFFF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118" name="图片 100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8" name="图片 10011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119" name="图片 100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9" name="图片 10011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7F338952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1AB8A6C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5E6491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6A76D1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7D7B41E0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60C06755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如果毕业进入工作，您最担心什么？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2B077FE1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5044FD5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613EB9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1C9E94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1EA3AF65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0506D11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方向选择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1772D1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0DBBE4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3350" cy="114300"/>
                  <wp:effectExtent l="0" t="0" r="19050" b="12700"/>
                  <wp:docPr id="100120" name="图片 100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0" name="图片 1001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19200" cy="114300"/>
                  <wp:effectExtent l="0" t="0" r="0" b="12700"/>
                  <wp:docPr id="100121" name="图片 100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1" name="图片 10012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10%</w:t>
            </w:r>
          </w:p>
        </w:tc>
      </w:tr>
      <w:tr w14:paraId="297DEB3F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0E30E50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专业能力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7A53BF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AE4B73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00025" cy="114300"/>
                  <wp:effectExtent l="0" t="0" r="3175" b="12700"/>
                  <wp:docPr id="100122" name="图片 100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2" name="图片 10012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152525" cy="114300"/>
                  <wp:effectExtent l="0" t="0" r="15875" b="12700"/>
                  <wp:docPr id="100123" name="图片 100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3" name="图片 10012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15%</w:t>
            </w:r>
          </w:p>
        </w:tc>
      </w:tr>
      <w:tr w14:paraId="6510C90C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333C894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项目经验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87A5A7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6D0636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00025" cy="114300"/>
                  <wp:effectExtent l="0" t="0" r="3175" b="12700"/>
                  <wp:docPr id="100124" name="图片 100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4" name="图片 10012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152525" cy="114300"/>
                  <wp:effectExtent l="0" t="0" r="15875" b="12700"/>
                  <wp:docPr id="100125" name="图片 100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5" name="图片 10012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15%</w:t>
            </w:r>
          </w:p>
        </w:tc>
      </w:tr>
      <w:tr w14:paraId="6BFF4701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23CDE1BA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行业变化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BAAB9CA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5786176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333375" cy="114300"/>
                  <wp:effectExtent l="0" t="0" r="22225" b="12700"/>
                  <wp:docPr id="100126" name="图片 100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6" name="图片 10012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1019175" cy="114300"/>
                  <wp:effectExtent l="0" t="0" r="22225" b="12700"/>
                  <wp:docPr id="100127" name="图片 100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7" name="图片 10012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25%</w:t>
            </w:r>
          </w:p>
        </w:tc>
      </w:tr>
      <w:tr w14:paraId="500D2230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85EA8A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薪资发展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C85300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CC809A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00025" cy="114300"/>
                  <wp:effectExtent l="0" t="0" r="3175" b="12700"/>
                  <wp:docPr id="100128" name="图片 100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8" name="图片 10012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152525" cy="114300"/>
                  <wp:effectExtent l="0" t="0" r="15875" b="12700"/>
                  <wp:docPr id="100129" name="图片 100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9" name="图片 10012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15%</w:t>
            </w:r>
          </w:p>
        </w:tc>
      </w:tr>
      <w:tr w14:paraId="7DDCAEC9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72810D1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设计价值体现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C118A6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AFCA3E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130" name="图片 100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0" name="图片 10013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131" name="图片 100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图片 1001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3A62BEED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466AD04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AI技术影响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3B464B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35C756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00025" cy="114300"/>
                  <wp:effectExtent l="0" t="0" r="3175" b="12700"/>
                  <wp:docPr id="100132" name="图片 100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2" name="图片 10013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152525" cy="114300"/>
                  <wp:effectExtent l="0" t="0" r="15875" b="12700"/>
                  <wp:docPr id="100133" name="图片 100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3" name="图片 10013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15%</w:t>
            </w:r>
          </w:p>
        </w:tc>
      </w:tr>
      <w:tr w14:paraId="53CFABAB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F859DE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8D9E0D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FB4B0F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34" name="图片 100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4" name="图片 10013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4D051AB4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393B402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71F526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040988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5B19A441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6756A8E8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如果重新设计未来设计研究生培养体系，您最希望增加什么？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3469B489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3C8346C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02DD81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2C7637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20E35D43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085ADD7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行业真实项目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F0874C2">
            <w:pPr>
              <w:jc w:val="center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3B3FDA0">
            <w:pPr>
              <w:jc w:val="left"/>
              <w:rPr>
                <w:rFonts w:hint="eastAsia" w:ascii="Songti SC Regular" w:hAnsi="Songti SC Regular" w:eastAsia="Songti SC Regular" w:cs="Songti SC Regular"/>
                <w:highlight w:val="yellow"/>
              </w:rPr>
            </w:pP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533400" cy="114300"/>
                  <wp:effectExtent l="0" t="0" r="0" b="12700"/>
                  <wp:docPr id="100135" name="图片 100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5" name="图片 10013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drawing>
                <wp:inline distT="0" distB="0" distL="114300" distR="114300">
                  <wp:extent cx="819150" cy="114300"/>
                  <wp:effectExtent l="0" t="0" r="19050" b="12700"/>
                  <wp:docPr id="100136" name="图片 100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6" name="图片 10013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  <w:highlight w:val="yellow"/>
              </w:rPr>
              <w:t>40%</w:t>
            </w:r>
          </w:p>
        </w:tc>
      </w:tr>
      <w:tr w14:paraId="7860141B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72FAC01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企业导师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F63FA6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87DD43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3350" cy="114300"/>
                  <wp:effectExtent l="0" t="0" r="19050" b="12700"/>
                  <wp:docPr id="100137" name="图片 100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7" name="图片 10013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19200" cy="114300"/>
                  <wp:effectExtent l="0" t="0" r="0" b="12700"/>
                  <wp:docPr id="100138" name="图片 100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8" name="图片 10013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10%</w:t>
            </w:r>
          </w:p>
        </w:tc>
      </w:tr>
      <w:tr w14:paraId="75154733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70467E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职业规划课程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DCC7C4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747563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200025" cy="114300"/>
                  <wp:effectExtent l="0" t="0" r="3175" b="12700"/>
                  <wp:docPr id="100139" name="图片 100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152525" cy="114300"/>
                  <wp:effectExtent l="0" t="0" r="15875" b="12700"/>
                  <wp:docPr id="100140" name="图片 100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0" name="图片 10014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15%</w:t>
            </w:r>
          </w:p>
        </w:tc>
      </w:tr>
      <w:tr w14:paraId="78763B5B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6F9DD84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AI与新技术训练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C5BB9B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80C897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141" name="图片 100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1" name="图片 1001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142" name="图片 100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2" name="图片 1001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3D317B62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36259A4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跨专业合作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1CA759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2EAF86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143" name="图片 100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144" name="图片 100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4" name="图片 10014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10C1756D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256F608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设计研究方法训练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743FD2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8E70D1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145" name="图片 100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5" name="图片 10014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146" name="图片 100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6" name="图片 10014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25706CF8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E85E38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创新创业培养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572133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473423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147" name="图片 100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7" name="图片 10014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148" name="图片 100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8" name="图片 10014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084D13DE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2F55EE8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国际交流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0E5E85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96F90C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66675" cy="114300"/>
                  <wp:effectExtent l="0" t="0" r="9525" b="12700"/>
                  <wp:docPr id="100149" name="图片 100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9" name="图片 10014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85875" cy="114300"/>
                  <wp:effectExtent l="0" t="0" r="9525" b="12700"/>
                  <wp:docPr id="100150" name="图片 100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0" name="图片 10015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5%</w:t>
            </w:r>
          </w:p>
        </w:tc>
      </w:tr>
      <w:tr w14:paraId="4B0C78FA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37A7017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作品集/IP建设指导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71E275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199EBB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3350" cy="114300"/>
                  <wp:effectExtent l="0" t="0" r="19050" b="12700"/>
                  <wp:docPr id="100151" name="图片 100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1" name="图片 10015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219200" cy="114300"/>
                  <wp:effectExtent l="0" t="0" r="0" b="12700"/>
                  <wp:docPr id="100152" name="图片 100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2" name="图片 10015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10%</w:t>
            </w:r>
          </w:p>
        </w:tc>
      </w:tr>
      <w:tr w14:paraId="2190C525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0703BF7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社会议题设计实践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F2557A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8B6E83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53" name="图片 100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3" name="图片 10015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A0F58E8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0C7F739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A891D4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111DC3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54" name="图片 100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4" name="图片 10015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F8CC120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16C9A41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688141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EAECB7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1CFE2255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3C21943F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您的专业方向：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5D16E9C4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40D66D9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541C9A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6ED507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6F7A96AF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143A848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视觉传达设计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87FD4D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AD5555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55" name="图片 100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5" name="图片 10015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C8636D1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3316927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环境设计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34BED7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1EFDFE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56" name="图片 100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6" name="图片 10015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1B66CF8B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5286CE8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产品设计/工业设计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4B8905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3124F7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57" name="图片 100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7" name="图片 10015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100%</w:t>
            </w:r>
          </w:p>
        </w:tc>
      </w:tr>
      <w:tr w14:paraId="0514FA5E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FCBBBC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数字媒体设计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71B3A8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AD63C6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58" name="图片 100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8" name="图片 10015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16362B5A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265847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服装与时尚设计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A97083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73C9A3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59" name="图片 100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9" name="图片 10015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EEB86E1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FCE4F5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16E47A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80F281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0" name="图片 100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0" name="图片 10016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142FA51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7573269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597DBF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F0951C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5A57B150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6457B992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您目前主要发展方向：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473585B6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0B93601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5381FC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3F3C04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65DA68E4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019121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继续从事设计相关工作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3B551D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5E5E79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1" name="图片 100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1" name="图片 10016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7612283A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A6C994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高校/科研方向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8CB725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3BA1AF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2" name="图片 100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2" name="图片 10016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E19BE9F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56CAC24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转向互联网、科技等相关行业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72CB4F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1BA300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3" name="图片 100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3" name="图片 10016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4044526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3FFA395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自主创业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6312F5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7B883A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4" name="图片 100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4" name="图片 10016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5087FD80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109D89F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公务/事业单位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124865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6447F1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5" name="图片 100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5" name="图片 10016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A8DA1B0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0D72251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尚未确定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137A10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479A0C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6" name="图片 100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6" name="图片 10016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100%</w:t>
            </w:r>
          </w:p>
        </w:tc>
      </w:tr>
      <w:tr w14:paraId="044E4BCA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3593982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8D6006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78B90E0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35340525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29782A54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回顾整个研究生阶段，您认为目前培养过程中最大的不足是什么？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[多选题]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63742B87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7346331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AA7868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CC8C8A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37690550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3F9FBCC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培养目标不够明确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301827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6E86E3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7" name="图片 100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7" name="图片 10016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E0FD38A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3208477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课程体系与未来职业需求存在差距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937DD0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BD283B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8" name="图片 100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8" name="图片 10016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031A3A71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4ADAA8D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理论研究与设计实践脱节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B5BF23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0595E4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69" name="图片 100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9" name="图片 10016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07B8E734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2AA1328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缺少真实项目实践机会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5F0B89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2EB2A5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0" name="图片 100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0" name="图片 10017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6198CC96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0479E95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缺少行业资源连接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F08295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AC900C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1" name="图片 100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1" name="图片 10017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156B7450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5D35ED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缺少跨学科合作机会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5F4794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D58380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2" name="图片 100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2" name="图片 10017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407272A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0F792B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技术应用能力培养不足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5BC117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3418E4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3" name="图片 100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3" name="图片 10017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4D8030A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4A089F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设计创新能力提升有限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CB8936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E3AE01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4" name="图片 100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4" name="图片 10017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7E4179B9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0A30D03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就业发展指导不足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2C153F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388445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5" name="图片 100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5" name="图片 10017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100%</w:t>
            </w:r>
          </w:p>
        </w:tc>
      </w:tr>
      <w:tr w14:paraId="63815D81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F64210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1D6296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E8F3A3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6" name="图片 100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6" name="图片 10017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1069AA04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4E781EB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CB6A35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77D4CA0D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1732FC02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6A77AD00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您认为研究生阶段仍然欠缺、影响未来发展的能力有哪些？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[多选题]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4A255470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44E63E3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B45B26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A6005F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0C427D54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C215BA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系统设计方法能力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908EB9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897DFC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7" name="图片 100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7" name="图片 10017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553405BF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64C1549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设计策略能力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9DDCEB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01156D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8" name="图片 100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8" name="图片 10017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7A670536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7F7850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商业转化能力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287B59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580AE9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79" name="图片 100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9" name="图片 10017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BCB55E8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3E89901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用户研究能力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96E617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79A33E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0" name="图片 100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0" name="图片 10018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CA9F26B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07EF7F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行业实践经验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4345F8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157CCE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1" name="图片 100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1" name="图片 10018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64F60684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08212CF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AI与新技术应用能力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D9DE09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CBB48E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2" name="图片 100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2" name="图片 10018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B12832F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47BC3B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跨专业整合能力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3AD9B3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175B7D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3" name="图片 100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3" name="图片 10018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DDDEBE3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437EBCB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职业规划能力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04AC94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9E3B99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4" name="图片 100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4" name="图片 10018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100%</w:t>
            </w:r>
          </w:p>
        </w:tc>
      </w:tr>
      <w:tr w14:paraId="3C137B8F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28FD86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D7E28C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505081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5" name="图片 100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5" name="图片 10018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7688C9B1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635F13E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D739A5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DB4180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7F4906F4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308A8D0D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请评价以下问题对您的影响程度（5分代表影响最大）：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[矩阵量表题]</w:t>
      </w:r>
    </w:p>
    <w:p w14:paraId="18E783C8">
      <w:pPr>
        <w:keepLines w:val="0"/>
        <w:jc w:val="left"/>
        <w:rPr>
          <w:rFonts w:hint="eastAsia" w:ascii="Songti SC Regular" w:hAnsi="Songti SC Regular" w:eastAsia="Songti SC Regular" w:cs="Songti SC Regular"/>
          <w:b/>
          <w:sz w:val="24"/>
        </w:rPr>
      </w:pPr>
      <w:r>
        <w:rPr>
          <w:rFonts w:hint="eastAsia" w:ascii="Songti SC Regular" w:hAnsi="Songti SC Regular" w:eastAsia="Songti SC Regular" w:cs="Songti SC Regular"/>
          <w:b/>
          <w:sz w:val="24"/>
        </w:rPr>
        <w:t>该矩阵题平均分：3.67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981"/>
        <w:gridCol w:w="1578"/>
        <w:gridCol w:w="981"/>
        <w:gridCol w:w="1578"/>
        <w:gridCol w:w="981"/>
        <w:gridCol w:w="1194"/>
      </w:tblGrid>
      <w:tr w14:paraId="5D420974">
        <w:trPr>
          <w:trHeight w:val="500" w:hRule="atLeast"/>
        </w:trPr>
        <w:tc>
          <w:tcPr>
            <w:tcW w:w="1466" w:type="dxa"/>
            <w:shd w:val="clear" w:color="auto" w:fill="F5F5F5"/>
            <w:vAlign w:val="center"/>
          </w:tcPr>
          <w:p w14:paraId="20A1425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题目\选项</w:t>
            </w:r>
          </w:p>
        </w:tc>
        <w:tc>
          <w:tcPr>
            <w:tcW w:w="920" w:type="dxa"/>
            <w:shd w:val="clear" w:color="auto" w:fill="F5F5F5"/>
            <w:vAlign w:val="center"/>
          </w:tcPr>
          <w:p w14:paraId="5BBCC11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1480" w:type="dxa"/>
            <w:shd w:val="clear" w:color="auto" w:fill="F5F5F5"/>
            <w:vAlign w:val="center"/>
          </w:tcPr>
          <w:p w14:paraId="7C43332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  <w:tc>
          <w:tcPr>
            <w:tcW w:w="920" w:type="dxa"/>
            <w:shd w:val="clear" w:color="auto" w:fill="F5F5F5"/>
            <w:vAlign w:val="center"/>
          </w:tcPr>
          <w:p w14:paraId="276AA8A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</w:t>
            </w:r>
          </w:p>
        </w:tc>
        <w:tc>
          <w:tcPr>
            <w:tcW w:w="1480" w:type="dxa"/>
            <w:shd w:val="clear" w:color="auto" w:fill="F5F5F5"/>
            <w:vAlign w:val="center"/>
          </w:tcPr>
          <w:p w14:paraId="136FD27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  <w:tc>
          <w:tcPr>
            <w:tcW w:w="920" w:type="dxa"/>
            <w:shd w:val="clear" w:color="auto" w:fill="F5F5F5"/>
            <w:vAlign w:val="center"/>
          </w:tcPr>
          <w:p w14:paraId="169F0EA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5</w:t>
            </w:r>
          </w:p>
        </w:tc>
        <w:tc>
          <w:tcPr>
            <w:tcW w:w="1120" w:type="dxa"/>
            <w:shd w:val="clear" w:color="auto" w:fill="F5F5F5"/>
            <w:vAlign w:val="center"/>
          </w:tcPr>
          <w:p w14:paraId="2E4ADEF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平均分</w:t>
            </w:r>
          </w:p>
        </w:tc>
      </w:tr>
      <w:tr w14:paraId="1B7F70D3">
        <w:trPr>
          <w:trHeight w:val="500" w:hRule="atLeast"/>
        </w:trPr>
        <w:tc>
          <w:tcPr>
            <w:tcW w:w="1466" w:type="dxa"/>
            <w:shd w:val="clear" w:color="auto" w:fill="FFFFFF"/>
            <w:vAlign w:val="center"/>
          </w:tcPr>
          <w:p w14:paraId="0B9D35D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设计方法体系不足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755D9AE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FFFFF"/>
            <w:vAlign w:val="center"/>
          </w:tcPr>
          <w:p w14:paraId="2C72585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232D038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FFFFF"/>
            <w:vAlign w:val="center"/>
          </w:tcPr>
          <w:p w14:paraId="29E7EC8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1(100%)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316E1D4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120" w:type="dxa"/>
            <w:shd w:val="clear" w:color="auto" w:fill="FFFFFF"/>
            <w:vAlign w:val="center"/>
          </w:tcPr>
          <w:p w14:paraId="49DC1D4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</w:tr>
      <w:tr w14:paraId="67691E53">
        <w:trPr>
          <w:trHeight w:val="500" w:hRule="atLeast"/>
        </w:trPr>
        <w:tc>
          <w:tcPr>
            <w:tcW w:w="1466" w:type="dxa"/>
            <w:shd w:val="clear" w:color="auto" w:fill="FAFAFA"/>
            <w:vAlign w:val="center"/>
          </w:tcPr>
          <w:p w14:paraId="243E00B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缺少真实项目经验</w:t>
            </w:r>
          </w:p>
        </w:tc>
        <w:tc>
          <w:tcPr>
            <w:tcW w:w="920" w:type="dxa"/>
            <w:shd w:val="clear" w:color="auto" w:fill="FAFAFA"/>
            <w:vAlign w:val="center"/>
          </w:tcPr>
          <w:p w14:paraId="5DD346B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AFAFA"/>
            <w:vAlign w:val="center"/>
          </w:tcPr>
          <w:p w14:paraId="5FFFC68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1(100%)</w:t>
            </w:r>
          </w:p>
        </w:tc>
        <w:tc>
          <w:tcPr>
            <w:tcW w:w="920" w:type="dxa"/>
            <w:shd w:val="clear" w:color="auto" w:fill="FAFAFA"/>
            <w:vAlign w:val="center"/>
          </w:tcPr>
          <w:p w14:paraId="092C8D5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AFAFA"/>
            <w:vAlign w:val="center"/>
          </w:tcPr>
          <w:p w14:paraId="32ACC83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920" w:type="dxa"/>
            <w:shd w:val="clear" w:color="auto" w:fill="FAFAFA"/>
            <w:vAlign w:val="center"/>
          </w:tcPr>
          <w:p w14:paraId="70005E5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120" w:type="dxa"/>
            <w:shd w:val="clear" w:color="auto" w:fill="FAFAFA"/>
            <w:vAlign w:val="center"/>
          </w:tcPr>
          <w:p w14:paraId="76B72AD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2</w:t>
            </w:r>
          </w:p>
        </w:tc>
      </w:tr>
      <w:tr w14:paraId="246B6CB0">
        <w:trPr>
          <w:trHeight w:val="500" w:hRule="atLeast"/>
        </w:trPr>
        <w:tc>
          <w:tcPr>
            <w:tcW w:w="1466" w:type="dxa"/>
            <w:shd w:val="clear" w:color="auto" w:fill="FFFFFF"/>
            <w:vAlign w:val="center"/>
          </w:tcPr>
          <w:p w14:paraId="0FBFA82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行业认知不足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41A20F2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FFFFF"/>
            <w:vAlign w:val="center"/>
          </w:tcPr>
          <w:p w14:paraId="3064C82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7112B85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FFFFF"/>
            <w:vAlign w:val="center"/>
          </w:tcPr>
          <w:p w14:paraId="0B779C8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1(100%)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3EAB032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120" w:type="dxa"/>
            <w:shd w:val="clear" w:color="auto" w:fill="FFFFFF"/>
            <w:vAlign w:val="center"/>
          </w:tcPr>
          <w:p w14:paraId="6A34719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</w:tr>
      <w:tr w14:paraId="15B9C06E">
        <w:trPr>
          <w:trHeight w:val="500" w:hRule="atLeast"/>
        </w:trPr>
        <w:tc>
          <w:tcPr>
            <w:tcW w:w="1466" w:type="dxa"/>
            <w:shd w:val="clear" w:color="auto" w:fill="FAFAFA"/>
            <w:vAlign w:val="center"/>
          </w:tcPr>
          <w:p w14:paraId="7A9F615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技术能力不足</w:t>
            </w:r>
          </w:p>
        </w:tc>
        <w:tc>
          <w:tcPr>
            <w:tcW w:w="920" w:type="dxa"/>
            <w:shd w:val="clear" w:color="auto" w:fill="FAFAFA"/>
            <w:vAlign w:val="center"/>
          </w:tcPr>
          <w:p w14:paraId="1C0B597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AFAFA"/>
            <w:vAlign w:val="center"/>
          </w:tcPr>
          <w:p w14:paraId="6A2F825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920" w:type="dxa"/>
            <w:shd w:val="clear" w:color="auto" w:fill="FAFAFA"/>
            <w:vAlign w:val="center"/>
          </w:tcPr>
          <w:p w14:paraId="738DA62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AFAFA"/>
            <w:vAlign w:val="center"/>
          </w:tcPr>
          <w:p w14:paraId="169C005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1(100%)</w:t>
            </w:r>
          </w:p>
        </w:tc>
        <w:tc>
          <w:tcPr>
            <w:tcW w:w="920" w:type="dxa"/>
            <w:shd w:val="clear" w:color="auto" w:fill="FAFAFA"/>
            <w:vAlign w:val="center"/>
          </w:tcPr>
          <w:p w14:paraId="0CDDC5A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120" w:type="dxa"/>
            <w:shd w:val="clear" w:color="auto" w:fill="FAFAFA"/>
            <w:vAlign w:val="center"/>
          </w:tcPr>
          <w:p w14:paraId="0A184B3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</w:tr>
      <w:tr w14:paraId="23EF06D8">
        <w:trPr>
          <w:trHeight w:val="500" w:hRule="atLeast"/>
        </w:trPr>
        <w:tc>
          <w:tcPr>
            <w:tcW w:w="1466" w:type="dxa"/>
            <w:shd w:val="clear" w:color="auto" w:fill="FFFFFF"/>
            <w:vAlign w:val="center"/>
          </w:tcPr>
          <w:p w14:paraId="52461E8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职业规划不足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721F80D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FFFFF"/>
            <w:vAlign w:val="center"/>
          </w:tcPr>
          <w:p w14:paraId="36B6FE4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0FFA0C3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FFFFF"/>
            <w:vAlign w:val="center"/>
          </w:tcPr>
          <w:p w14:paraId="17979C8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1(100%)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55DABEC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120" w:type="dxa"/>
            <w:shd w:val="clear" w:color="auto" w:fill="FFFFFF"/>
            <w:vAlign w:val="center"/>
          </w:tcPr>
          <w:p w14:paraId="075E339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</w:tr>
      <w:tr w14:paraId="6F3BCA7F">
        <w:trPr>
          <w:trHeight w:val="500" w:hRule="atLeast"/>
        </w:trPr>
        <w:tc>
          <w:tcPr>
            <w:tcW w:w="1466" w:type="dxa"/>
            <w:shd w:val="clear" w:color="auto" w:fill="FAFAFA"/>
            <w:vAlign w:val="center"/>
          </w:tcPr>
          <w:p w14:paraId="38AC4EC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跨领域能力不足</w:t>
            </w:r>
          </w:p>
        </w:tc>
        <w:tc>
          <w:tcPr>
            <w:tcW w:w="920" w:type="dxa"/>
            <w:shd w:val="clear" w:color="auto" w:fill="FAFAFA"/>
            <w:vAlign w:val="center"/>
          </w:tcPr>
          <w:p w14:paraId="069CE37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AFAFA"/>
            <w:vAlign w:val="center"/>
          </w:tcPr>
          <w:p w14:paraId="3C67B06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920" w:type="dxa"/>
            <w:shd w:val="clear" w:color="auto" w:fill="FAFAFA"/>
            <w:vAlign w:val="center"/>
          </w:tcPr>
          <w:p w14:paraId="2DA1ED3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AFAFA"/>
            <w:vAlign w:val="center"/>
          </w:tcPr>
          <w:p w14:paraId="58884A9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1(100%)</w:t>
            </w:r>
          </w:p>
        </w:tc>
        <w:tc>
          <w:tcPr>
            <w:tcW w:w="920" w:type="dxa"/>
            <w:shd w:val="clear" w:color="auto" w:fill="FAFAFA"/>
            <w:vAlign w:val="center"/>
          </w:tcPr>
          <w:p w14:paraId="11AA2B9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120" w:type="dxa"/>
            <w:shd w:val="clear" w:color="auto" w:fill="FAFAFA"/>
            <w:vAlign w:val="center"/>
          </w:tcPr>
          <w:p w14:paraId="10C79ED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4</w:t>
            </w:r>
          </w:p>
        </w:tc>
      </w:tr>
      <w:tr w14:paraId="315D9A3A">
        <w:trPr>
          <w:trHeight w:val="500" w:hRule="atLeast"/>
        </w:trPr>
        <w:tc>
          <w:tcPr>
            <w:tcW w:w="1466" w:type="dxa"/>
            <w:shd w:val="clear" w:color="auto" w:fill="F5F5F5"/>
            <w:vAlign w:val="center"/>
          </w:tcPr>
          <w:p w14:paraId="07E7F0B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920" w:type="dxa"/>
            <w:shd w:val="clear" w:color="auto" w:fill="F5F5F5"/>
            <w:vAlign w:val="center"/>
          </w:tcPr>
          <w:p w14:paraId="64CFD55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5F5F5"/>
            <w:vAlign w:val="center"/>
          </w:tcPr>
          <w:p w14:paraId="42B2D29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1(16.67%)</w:t>
            </w:r>
          </w:p>
        </w:tc>
        <w:tc>
          <w:tcPr>
            <w:tcW w:w="920" w:type="dxa"/>
            <w:shd w:val="clear" w:color="auto" w:fill="F5F5F5"/>
            <w:vAlign w:val="center"/>
          </w:tcPr>
          <w:p w14:paraId="2DB7514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480" w:type="dxa"/>
            <w:shd w:val="clear" w:color="auto" w:fill="F5F5F5"/>
            <w:vAlign w:val="center"/>
          </w:tcPr>
          <w:p w14:paraId="1D3EAF7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5(83.33%)</w:t>
            </w:r>
          </w:p>
        </w:tc>
        <w:tc>
          <w:tcPr>
            <w:tcW w:w="920" w:type="dxa"/>
            <w:shd w:val="clear" w:color="auto" w:fill="F5F5F5"/>
            <w:vAlign w:val="center"/>
          </w:tcPr>
          <w:p w14:paraId="17768EA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0(0%)</w:t>
            </w:r>
          </w:p>
        </w:tc>
        <w:tc>
          <w:tcPr>
            <w:tcW w:w="1120" w:type="dxa"/>
            <w:shd w:val="clear" w:color="auto" w:fill="F5F5F5"/>
            <w:vAlign w:val="center"/>
          </w:tcPr>
          <w:p w14:paraId="3858C44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3.67</w:t>
            </w:r>
          </w:p>
        </w:tc>
      </w:tr>
    </w:tbl>
    <w:p w14:paraId="32363304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0DE128C3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您认为未来设计研究生培养是否需要加强行业实践？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2AC7DD33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202585E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E1CEA9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600439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09F74284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0A63A2D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非常需要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FBD412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8C3145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6" name="图片 100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6" name="图片 10018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100%</w:t>
            </w:r>
          </w:p>
        </w:tc>
      </w:tr>
      <w:tr w14:paraId="5F07FC69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68A348C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比较需要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355899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5C78A7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7" name="图片 100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7" name="图片 10018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1803DC70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E931E1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E80840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E44C57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8" name="图片 100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8" name="图片 10018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096FAE17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1062820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不太需要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F4FB87A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492352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89" name="图片 100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9" name="图片 10018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5EF60D26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325DBB7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7FF58B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05FF81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2CE12BE0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在毕业或未来职业选择过程中，您最大的困难是什么？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44093AC2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6857BBB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FCC370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B56186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6FA34C83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5129E19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不清楚未来设计行业发展方向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A860622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ABDECA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0" name="图片 100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0" name="图片 10019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100%</w:t>
            </w:r>
          </w:p>
        </w:tc>
      </w:tr>
      <w:tr w14:paraId="0DC89C38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22A425C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不知道自己的优势定位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4C064CC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C1F0BB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1" name="图片 100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1" name="图片 10019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78311415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1C6F48B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不知道研究生经历如何转化为职业优势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585FD3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E26BB8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2" name="图片 100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" name="图片 10019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489BCEF0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45585B3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缺少行业资源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D466DE8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FF8F51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3" name="图片 100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3" name="图片 10019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594D3B11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3C30941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缺少作品竞争力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9A3166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95574F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4" name="图片 100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4" name="图片 10019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760FF6FC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89619E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缺少商业经验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6B58E6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82B1BB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5" name="图片 100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5" name="图片 10019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5ED62235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CBB2AD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想跨领域但缺少路径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D8A6AC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F7CFF2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6" name="图片 100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6" name="图片 10019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42444052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46F8A57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246F097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7D0561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7" name="图片 100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7" name="图片 10019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0B139C43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3869D27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7950D2F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F27820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27996434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4F10DBCE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您认为研究生阶段是否帮助您建立了清晰的发展路径？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[单选题]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06366FBC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32B346C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376450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2F53BF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5E140075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49BC43D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帮助很大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395DB8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14E24B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8" name="图片 100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8" name="图片 100198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100%</w:t>
            </w:r>
          </w:p>
        </w:tc>
      </w:tr>
      <w:tr w14:paraId="37877ECE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344ACF2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有一定帮助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053211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F5B2F3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199" name="图片 100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9" name="图片 10019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429753BA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CE690A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帮助有限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F9423C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1F48C4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0" name="图片 100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0" name="图片 10020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3F5608BB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803D15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基本没有帮助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812397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03F029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1" name="图片 100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1" name="图片 10020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176B024F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8974DF1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BDBD9C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139092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2" name="图片 100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2" name="图片 10020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1FC1B77D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4A435F3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F975DE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057992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676693CD">
      <w:pP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</w:pPr>
    </w:p>
    <w:p w14:paraId="65DB3EDA">
      <w:pP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</w:pPr>
      <w:r>
        <w:rPr>
          <w:rFonts w:hint="eastAsia" w:ascii="Songti SC Regular" w:hAnsi="Songti SC Regular" w:eastAsia="Songti SC Regular" w:cs="Songti SC Regular"/>
          <w:b w:val="0"/>
          <w:color w:val="000000"/>
          <w:sz w:val="24"/>
        </w:rPr>
        <w:t xml:space="preserve">如果重新设计未来设计研究生培养体系，您认为最应该增加哪些内容？   </w:t>
      </w:r>
      <w:r>
        <w:rPr>
          <w:rFonts w:hint="eastAsia" w:ascii="Songti SC Regular" w:hAnsi="Songti SC Regular" w:eastAsia="Songti SC Regular" w:cs="Songti SC Regular"/>
          <w:b w:val="0"/>
          <w:color w:val="0066FF"/>
          <w:sz w:val="24"/>
        </w:rPr>
        <w:t>[多选题]</w:t>
      </w:r>
    </w:p>
    <w:tbl>
      <w:tblPr>
        <w:tblStyle w:val="33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1066"/>
        <w:gridCol w:w="3312"/>
      </w:tblGrid>
      <w:tr w14:paraId="596EEA11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5E25162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E4626E6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78140918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比例</w:t>
            </w:r>
          </w:p>
        </w:tc>
      </w:tr>
      <w:tr w14:paraId="4EE39185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ACC74D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个人发展规划指导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CCC63A1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8D1175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3" name="图片 100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3" name="图片 10020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100%</w:t>
            </w:r>
          </w:p>
        </w:tc>
      </w:tr>
      <w:tr w14:paraId="72CA2E9B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0717A6D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行业趋势课程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793C154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83FAF70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4" name="图片 100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4" name="图片 10020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5FA5C11F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6A970A6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企业真实项目实践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B263DF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95059AC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5" name="图片 100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5" name="图片 10020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F46BFC6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337E2CE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AI与未来技术课程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E9802BD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F3942A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6" name="图片 100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6" name="图片 10020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0C230D5F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3D90A5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跨学科创新实验室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E2B40CB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16975BB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7" name="图片 100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7" name="图片 10020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79F6A41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4F9F88A5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商业设计能力培养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A9AFF5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A50D35E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8" name="图片 100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8" name="图片 10020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19D4B44A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2C642BF4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社会议题设计实践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F2BD0F0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0F0FB0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09" name="图片 100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9" name="图片 10020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294FE06F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7DB0D73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作品集与个人品牌建设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03F6A53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2FF1E1F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10" name="图片 100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0" name="图片 10021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0CC468EB">
        <w:trPr>
          <w:trHeight w:val="500" w:hRule="atLeast"/>
        </w:trPr>
        <w:tc>
          <w:tcPr>
            <w:tcW w:w="4200" w:type="dxa"/>
            <w:shd w:val="clear" w:color="auto" w:fill="FFFFFF"/>
            <w:vAlign w:val="center"/>
          </w:tcPr>
          <w:p w14:paraId="7E98C2B2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职业导师制度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34F1075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C573C93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11" name="图片 100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1" name="图片 10021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6723E2B8">
        <w:trPr>
          <w:trHeight w:val="500" w:hRule="atLeast"/>
        </w:trPr>
        <w:tc>
          <w:tcPr>
            <w:tcW w:w="4200" w:type="dxa"/>
            <w:shd w:val="clear" w:color="auto" w:fill="FAFAFA"/>
            <w:vAlign w:val="center"/>
          </w:tcPr>
          <w:p w14:paraId="544270E9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AE263FE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CABC55A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drawing>
                <wp:inline distT="0" distB="0" distL="114300" distR="114300">
                  <wp:extent cx="1352550" cy="114300"/>
                  <wp:effectExtent l="0" t="0" r="19050" b="12700"/>
                  <wp:docPr id="100212" name="图片 100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2" name="图片 10021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ngti SC Regular" w:hAnsi="Songti SC Regular" w:eastAsia="Songti SC Regular" w:cs="Songti SC Regular"/>
              </w:rPr>
              <w:t>0%</w:t>
            </w:r>
          </w:p>
        </w:tc>
      </w:tr>
      <w:tr w14:paraId="1B17E620">
        <w:trPr>
          <w:trHeight w:val="500" w:hRule="atLeast"/>
        </w:trPr>
        <w:tc>
          <w:tcPr>
            <w:tcW w:w="4200" w:type="dxa"/>
            <w:shd w:val="clear" w:color="auto" w:fill="F5F5F5"/>
            <w:vAlign w:val="center"/>
          </w:tcPr>
          <w:p w14:paraId="0EE89F87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33A2E79">
            <w:pPr>
              <w:jc w:val="center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71E6C066">
            <w:pPr>
              <w:jc w:val="left"/>
              <w:rPr>
                <w:rFonts w:hint="eastAsia" w:ascii="Songti SC Regular" w:hAnsi="Songti SC Regular" w:eastAsia="Songti SC Regular" w:cs="Songti SC Regular"/>
              </w:rPr>
            </w:pPr>
          </w:p>
        </w:tc>
      </w:tr>
    </w:tbl>
    <w:p w14:paraId="04EBB64F">
      <w:pPr>
        <w:rPr>
          <w:rFonts w:hint="eastAsia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4000785B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E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4000EFF" w:usb1="4000247B" w:usb2="00000001" w:usb3="00000000" w:csb0="200001B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ＭＳ ゴシック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苹方-简">
    <w:panose1 w:val="020B0800000000000000"/>
    <w:charset w:val="86"/>
    <w:family w:val="auto"/>
    <w:pitch w:val="default"/>
    <w:sig w:usb0="A00002FF" w:usb1="7ACFFCFB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MingLiU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55A351"/>
    <w:rsid w:val="710A2290"/>
    <w:rsid w:val="BD9D08C0"/>
    <w:rsid w:val="FFEF4061"/>
    <w:rsid w:val="FFFA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428</Words>
  <Characters>451</Characters>
  <Lines>0</Lines>
  <Paragraphs>0</Paragraphs>
  <TotalTime>5</TotalTime>
  <ScaleCrop>false</ScaleCrop>
  <LinksUpToDate>false</LinksUpToDate>
  <CharactersWithSpaces>461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WPS_1606103384</cp:lastModifiedBy>
  <dcterms:modified xsi:type="dcterms:W3CDTF">2026-10-07T17:56:24Z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A7F39BE674C69783CD06C66A8AAEDC2C_43</vt:lpwstr>
  </property>
  <property fmtid="{D5CDD505-2E9C-101B-9397-08002B2CF9AE}" pid="4" name="KSOTemplateDocerSaveRecord">
    <vt:lpwstr>eyJoZGlkIjoiNThhODVmZDEzODE2NTIyOGNjNmEzMWI4NDRjMzhiNWYiLCJ1c2VySWQiOiIxMDQ4NTY4MjkzIn0=</vt:lpwstr>
  </property>
</Properties>
</file>